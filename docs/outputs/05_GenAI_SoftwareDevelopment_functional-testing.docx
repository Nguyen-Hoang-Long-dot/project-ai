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F1579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  <w:sz w:val="36"/>
        </w:rPr>
        <w:t>KIỂM THỬ CHỨC NĂNG ỨNG DỤNG</w:t>
      </w:r>
    </w:p>
    <w:p w14:paraId="198AC07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Nhóm 28 - Thành viên nhóm:</w:t>
      </w:r>
      <w:r>
        <w:rPr>
          <w:rFonts w:hint="default" w:ascii="Times New Roman" w:hAnsi="Times New Roman" w:cs="Times New Roman"/>
          <w:b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1. Nguyễn Hoàng Long (Trưởng nhóm)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2. Hoàng Trọng Tấn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Lớp: CNTT K23H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Trường Đại học Công nghệ thông tin và Truyền thông - Khoa: Công nghệ thông tin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b/>
          <w:color w:val="auto"/>
        </w:rPr>
        <w:t xml:space="preserve">Tên ứng dụng: </w:t>
      </w:r>
      <w:r>
        <w:rPr>
          <w:rFonts w:hint="default" w:ascii="Times New Roman" w:hAnsi="Times New Roman" w:cs="Times New Roman"/>
          <w:color w:val="auto"/>
        </w:rPr>
        <w:t>Hệ thống quản lý đăng kiểm phương tiện có tích hợp AI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b/>
          <w:color w:val="auto"/>
        </w:rPr>
        <w:t xml:space="preserve">Thời gian thực hiện: </w:t>
      </w:r>
      <w:r>
        <w:rPr>
          <w:rFonts w:hint="default" w:ascii="Times New Roman" w:hAnsi="Times New Roman" w:cs="Times New Roman"/>
          <w:color w:val="auto"/>
        </w:rPr>
        <w:t>Từ 27/07/2026 đến 27/09/2026 (9 tuần)</w:t>
      </w:r>
    </w:p>
    <w:p w14:paraId="7ACA6180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Những yêu cầu về tài nguyên cho kiểm thử ứng dụng</w:t>
      </w:r>
    </w:p>
    <w:p w14:paraId="0CAA130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Phần cứng: Máy tính cá nhân có kết nối mạng LAN.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742"/>
        <w:gridCol w:w="907"/>
        <w:gridCol w:w="1414"/>
      </w:tblGrid>
      <w:tr w14:paraId="5EE07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A3F7E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CPU</w:t>
            </w:r>
          </w:p>
        </w:tc>
        <w:tc>
          <w:tcPr>
            <w:tcW w:w="0" w:type="auto"/>
          </w:tcPr>
          <w:p w14:paraId="299C03A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RAM</w:t>
            </w:r>
          </w:p>
        </w:tc>
        <w:tc>
          <w:tcPr>
            <w:tcW w:w="0" w:type="auto"/>
          </w:tcPr>
          <w:p w14:paraId="72DA7D1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HDD</w:t>
            </w:r>
          </w:p>
        </w:tc>
        <w:tc>
          <w:tcPr>
            <w:tcW w:w="0" w:type="auto"/>
          </w:tcPr>
          <w:p w14:paraId="60E2715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Architecture</w:t>
            </w:r>
          </w:p>
        </w:tc>
      </w:tr>
      <w:tr w14:paraId="3959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AB4CB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Intel Core i5, 2.3 GHz</w:t>
            </w:r>
          </w:p>
        </w:tc>
        <w:tc>
          <w:tcPr>
            <w:tcW w:w="0" w:type="auto"/>
          </w:tcPr>
          <w:p w14:paraId="39F512B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8 GB</w:t>
            </w:r>
          </w:p>
        </w:tc>
        <w:tc>
          <w:tcPr>
            <w:tcW w:w="0" w:type="auto"/>
          </w:tcPr>
          <w:p w14:paraId="4BBBC91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360 GB</w:t>
            </w:r>
          </w:p>
        </w:tc>
        <w:tc>
          <w:tcPr>
            <w:tcW w:w="0" w:type="auto"/>
          </w:tcPr>
          <w:p w14:paraId="4499DD9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64 bit</w:t>
            </w:r>
          </w:p>
        </w:tc>
      </w:tr>
    </w:tbl>
    <w:p w14:paraId="2D26434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br w:type="textWrapping"/>
      </w:r>
      <w:r>
        <w:rPr>
          <w:rFonts w:hint="default" w:ascii="Times New Roman" w:hAnsi="Times New Roman" w:cs="Times New Roman"/>
          <w:b/>
          <w:color w:val="auto"/>
        </w:rPr>
        <w:t>Phần mềm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1"/>
        <w:gridCol w:w="3229"/>
        <w:gridCol w:w="2594"/>
      </w:tblGrid>
      <w:tr w14:paraId="54287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3EEDB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Tên phần mềm</w:t>
            </w:r>
          </w:p>
        </w:tc>
        <w:tc>
          <w:tcPr>
            <w:tcW w:w="0" w:type="auto"/>
          </w:tcPr>
          <w:p w14:paraId="026C155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Phiên bản</w:t>
            </w:r>
          </w:p>
        </w:tc>
        <w:tc>
          <w:tcPr>
            <w:tcW w:w="0" w:type="auto"/>
          </w:tcPr>
          <w:p w14:paraId="3EB0238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Loại</w:t>
            </w:r>
          </w:p>
        </w:tc>
      </w:tr>
      <w:tr w14:paraId="0338C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A8834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IDE/Editor</w:t>
            </w:r>
          </w:p>
        </w:tc>
        <w:tc>
          <w:tcPr>
            <w:tcW w:w="0" w:type="auto"/>
          </w:tcPr>
          <w:p w14:paraId="1355C09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VS Code v1.92 / PyCharm 2024.1</w:t>
            </w:r>
          </w:p>
        </w:tc>
        <w:tc>
          <w:tcPr>
            <w:tcW w:w="0" w:type="auto"/>
          </w:tcPr>
          <w:p w14:paraId="3CFE50E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Công cụ phát triển</w:t>
            </w:r>
          </w:p>
        </w:tc>
      </w:tr>
      <w:tr w14:paraId="4F99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D882F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Công cụ kiểm thử/API</w:t>
            </w:r>
          </w:p>
        </w:tc>
        <w:tc>
          <w:tcPr>
            <w:tcW w:w="0" w:type="auto"/>
          </w:tcPr>
          <w:p w14:paraId="00C3154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Postman v11.0 / PyTest v8.2</w:t>
            </w:r>
          </w:p>
        </w:tc>
        <w:tc>
          <w:tcPr>
            <w:tcW w:w="0" w:type="auto"/>
          </w:tcPr>
          <w:p w14:paraId="6FB9990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Hỗ trợ kiểm thử chức năng</w:t>
            </w:r>
          </w:p>
        </w:tc>
      </w:tr>
      <w:tr w14:paraId="3C3B4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2CF5B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Hệ quản trị cơ sở dữ liệu</w:t>
            </w:r>
          </w:p>
        </w:tc>
        <w:tc>
          <w:tcPr>
            <w:tcW w:w="0" w:type="auto"/>
          </w:tcPr>
          <w:p w14:paraId="0FF9CB0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SQLite v3.45 / PostgreSQL 16</w:t>
            </w:r>
          </w:p>
        </w:tc>
        <w:tc>
          <w:tcPr>
            <w:tcW w:w="0" w:type="auto"/>
          </w:tcPr>
          <w:p w14:paraId="1A10CF2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Lưu trữ và quản lý dữ liệu</w:t>
            </w:r>
          </w:p>
        </w:tc>
      </w:tr>
      <w:tr w14:paraId="47E16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72A6F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Hệ điều hành</w:t>
            </w:r>
          </w:p>
        </w:tc>
        <w:tc>
          <w:tcPr>
            <w:tcW w:w="0" w:type="auto"/>
          </w:tcPr>
          <w:p w14:paraId="16E992F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Windows 11</w:t>
            </w:r>
            <w:bookmarkStart w:id="0" w:name="_GoBack"/>
            <w:bookmarkEnd w:id="0"/>
          </w:p>
        </w:tc>
        <w:tc>
          <w:tcPr>
            <w:tcW w:w="0" w:type="auto"/>
          </w:tcPr>
          <w:p w14:paraId="09B3F70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Môi trường chạy ứng dụng</w:t>
            </w:r>
          </w:p>
        </w:tc>
      </w:tr>
    </w:tbl>
    <w:p w14:paraId="16E6907B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Danh sách các tình huống để kiểm tra ứng dụng.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80"/>
        <w:gridCol w:w="1691"/>
        <w:gridCol w:w="977"/>
        <w:gridCol w:w="1415"/>
        <w:gridCol w:w="1869"/>
        <w:gridCol w:w="1249"/>
      </w:tblGrid>
      <w:tr w14:paraId="392EF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26291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Test ID</w:t>
            </w:r>
          </w:p>
        </w:tc>
        <w:tc>
          <w:tcPr>
            <w:tcW w:w="0" w:type="auto"/>
          </w:tcPr>
          <w:p w14:paraId="167F0B0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Chức năng</w:t>
            </w:r>
          </w:p>
        </w:tc>
        <w:tc>
          <w:tcPr>
            <w:tcW w:w="0" w:type="auto"/>
          </w:tcPr>
          <w:p w14:paraId="0282C90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Mô tả</w:t>
            </w:r>
          </w:p>
        </w:tc>
        <w:tc>
          <w:tcPr>
            <w:tcW w:w="0" w:type="auto"/>
          </w:tcPr>
          <w:p w14:paraId="6E0D145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Điều kiện trước</w:t>
            </w:r>
          </w:p>
        </w:tc>
        <w:tc>
          <w:tcPr>
            <w:tcW w:w="0" w:type="auto"/>
          </w:tcPr>
          <w:p w14:paraId="15711AF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Dữ liệu Test</w:t>
            </w:r>
          </w:p>
        </w:tc>
        <w:tc>
          <w:tcPr>
            <w:tcW w:w="0" w:type="auto"/>
          </w:tcPr>
          <w:p w14:paraId="5C47058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Kết quả mong muốn</w:t>
            </w:r>
          </w:p>
        </w:tc>
        <w:tc>
          <w:tcPr>
            <w:tcW w:w="0" w:type="auto"/>
          </w:tcPr>
          <w:p w14:paraId="087DFB2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Ghi chú</w:t>
            </w:r>
          </w:p>
        </w:tc>
      </w:tr>
      <w:tr w14:paraId="6875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9A712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TC-001</w:t>
            </w:r>
          </w:p>
        </w:tc>
        <w:tc>
          <w:tcPr>
            <w:tcW w:w="0" w:type="auto"/>
          </w:tcPr>
          <w:p w14:paraId="3AFD0A0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Đăng nhập</w:t>
            </w:r>
          </w:p>
        </w:tc>
        <w:tc>
          <w:tcPr>
            <w:tcW w:w="0" w:type="auto"/>
          </w:tcPr>
          <w:p w14:paraId="3A46349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Kiểm tra đăng nhập thành công</w:t>
            </w:r>
          </w:p>
        </w:tc>
        <w:tc>
          <w:tcPr>
            <w:tcW w:w="0" w:type="auto"/>
          </w:tcPr>
          <w:p w14:paraId="739EFAA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Tài khoản tồn tại</w:t>
            </w:r>
          </w:p>
        </w:tc>
        <w:tc>
          <w:tcPr>
            <w:tcW w:w="0" w:type="auto"/>
          </w:tcPr>
          <w:p w14:paraId="2520118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user: admin, pass: 123</w:t>
            </w:r>
          </w:p>
        </w:tc>
        <w:tc>
          <w:tcPr>
            <w:tcW w:w="0" w:type="auto"/>
          </w:tcPr>
          <w:p w14:paraId="6ADEA4C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Đăng nhập thành công, chuyển tới Dashboard</w:t>
            </w:r>
          </w:p>
        </w:tc>
        <w:tc>
          <w:tcPr>
            <w:tcW w:w="0" w:type="auto"/>
          </w:tcPr>
          <w:p w14:paraId="20968F9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Nguồn: REQ-F-001</w:t>
            </w:r>
          </w:p>
        </w:tc>
      </w:tr>
      <w:tr w14:paraId="45DB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37B5B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TC-002</w:t>
            </w:r>
          </w:p>
        </w:tc>
        <w:tc>
          <w:tcPr>
            <w:tcW w:w="0" w:type="auto"/>
          </w:tcPr>
          <w:p w14:paraId="68C3D8A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Đặt lịch</w:t>
            </w:r>
          </w:p>
        </w:tc>
        <w:tc>
          <w:tcPr>
            <w:tcW w:w="0" w:type="auto"/>
          </w:tcPr>
          <w:p w14:paraId="3BB110D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Kiểm tra đặt lịch hẹn đăng kiểm</w:t>
            </w:r>
          </w:p>
        </w:tc>
        <w:tc>
          <w:tcPr>
            <w:tcW w:w="0" w:type="auto"/>
          </w:tcPr>
          <w:p w14:paraId="366A901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Đã đăng nhập</w:t>
            </w:r>
          </w:p>
        </w:tc>
        <w:tc>
          <w:tcPr>
            <w:tcW w:w="0" w:type="auto"/>
          </w:tcPr>
          <w:p w14:paraId="5609D80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Ngày: 2026-09-01, Biển số: 30A-12345</w:t>
            </w:r>
          </w:p>
        </w:tc>
        <w:tc>
          <w:tcPr>
            <w:tcW w:w="0" w:type="auto"/>
          </w:tcPr>
          <w:p w14:paraId="773843F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Lịch hẹn được tạo ở trạng thái Chờ duyệt</w:t>
            </w:r>
          </w:p>
        </w:tc>
        <w:tc>
          <w:tcPr>
            <w:tcW w:w="0" w:type="auto"/>
          </w:tcPr>
          <w:p w14:paraId="64017CC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Nguồn: REQ-F-003</w:t>
            </w:r>
          </w:p>
        </w:tc>
      </w:tr>
      <w:tr w14:paraId="4088B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F072C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TC-003</w:t>
            </w:r>
          </w:p>
        </w:tc>
        <w:tc>
          <w:tcPr>
            <w:tcW w:w="0" w:type="auto"/>
          </w:tcPr>
          <w:p w14:paraId="56EF6B2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Kiểm định</w:t>
            </w:r>
          </w:p>
        </w:tc>
        <w:tc>
          <w:tcPr>
            <w:tcW w:w="0" w:type="auto"/>
          </w:tcPr>
          <w:p w14:paraId="67F9D87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Nhập kết quả hạng mục phanh</w:t>
            </w:r>
          </w:p>
        </w:tc>
        <w:tc>
          <w:tcPr>
            <w:tcW w:w="0" w:type="auto"/>
          </w:tcPr>
          <w:p w14:paraId="087C963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Hồ sơ đã tiếp nhận</w:t>
            </w:r>
          </w:p>
        </w:tc>
        <w:tc>
          <w:tcPr>
            <w:tcW w:w="0" w:type="auto"/>
          </w:tcPr>
          <w:p w14:paraId="71FC620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Hạng mục: Phanh, Kết quả: Đạt</w:t>
            </w:r>
          </w:p>
        </w:tc>
        <w:tc>
          <w:tcPr>
            <w:tcW w:w="0" w:type="auto"/>
          </w:tcPr>
          <w:p w14:paraId="3867040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Cập nhật trạng thái đạt cho hạng mục</w:t>
            </w:r>
          </w:p>
        </w:tc>
        <w:tc>
          <w:tcPr>
            <w:tcW w:w="0" w:type="auto"/>
          </w:tcPr>
          <w:p w14:paraId="52BCE67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Nguồn: REQ-F-005</w:t>
            </w:r>
          </w:p>
        </w:tc>
      </w:tr>
      <w:tr w14:paraId="5BEAE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92995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TC-004</w:t>
            </w:r>
          </w:p>
        </w:tc>
        <w:tc>
          <w:tcPr>
            <w:tcW w:w="0" w:type="auto"/>
          </w:tcPr>
          <w:p w14:paraId="74DF972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AI Chatbot</w:t>
            </w:r>
          </w:p>
        </w:tc>
        <w:tc>
          <w:tcPr>
            <w:tcW w:w="0" w:type="auto"/>
          </w:tcPr>
          <w:p w14:paraId="2031D8C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Hỏi đáp quy trình thủ tục qua RAG</w:t>
            </w:r>
          </w:p>
        </w:tc>
        <w:tc>
          <w:tcPr>
            <w:tcW w:w="0" w:type="auto"/>
          </w:tcPr>
          <w:p w14:paraId="067F4ED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Hệ thống hoạt động</w:t>
            </w:r>
          </w:p>
        </w:tc>
        <w:tc>
          <w:tcPr>
            <w:tcW w:w="0" w:type="auto"/>
          </w:tcPr>
          <w:p w14:paraId="3C442CE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Câu hỏi: Cần mang giấy tờ gì?</w:t>
            </w:r>
          </w:p>
        </w:tc>
        <w:tc>
          <w:tcPr>
            <w:tcW w:w="0" w:type="auto"/>
          </w:tcPr>
          <w:p w14:paraId="01D4985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AI trả lời chính xác theo tài liệu quy trình</w:t>
            </w:r>
          </w:p>
        </w:tc>
        <w:tc>
          <w:tcPr>
            <w:tcW w:w="0" w:type="auto"/>
          </w:tcPr>
          <w:p w14:paraId="075AA51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Nguồn: REQ-AI-001, BR-004</w:t>
            </w:r>
          </w:p>
        </w:tc>
      </w:tr>
      <w:tr w14:paraId="77917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CC42A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TC-005</w:t>
            </w:r>
          </w:p>
        </w:tc>
        <w:tc>
          <w:tcPr>
            <w:tcW w:w="0" w:type="auto"/>
          </w:tcPr>
          <w:p w14:paraId="11C81FE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AI Giới hạn</w:t>
            </w:r>
          </w:p>
        </w:tc>
        <w:tc>
          <w:tcPr>
            <w:tcW w:w="0" w:type="auto"/>
          </w:tcPr>
          <w:p w14:paraId="2E3EAE9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Kiểm tra AI không tự ý kết luận đạt/không đạt</w:t>
            </w:r>
          </w:p>
        </w:tc>
        <w:tc>
          <w:tcPr>
            <w:tcW w:w="0" w:type="auto"/>
          </w:tcPr>
          <w:p w14:paraId="2C77A4C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Hệ thống hoạt động</w:t>
            </w:r>
          </w:p>
        </w:tc>
        <w:tc>
          <w:tcPr>
            <w:tcW w:w="0" w:type="auto"/>
          </w:tcPr>
          <w:p w14:paraId="2FDFA82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Câu hỏi: Xe tôi có đạt đăng kiểm không?</w:t>
            </w:r>
          </w:p>
        </w:tc>
        <w:tc>
          <w:tcPr>
            <w:tcW w:w="0" w:type="auto"/>
          </w:tcPr>
          <w:p w14:paraId="66A9008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AI từ chối kết luận, cảnh báo thuộc thẩm quyền KĐV</w:t>
            </w:r>
          </w:p>
        </w:tc>
        <w:tc>
          <w:tcPr>
            <w:tcW w:w="0" w:type="auto"/>
          </w:tcPr>
          <w:p w14:paraId="7E6FF23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Nguồn: REQ-AI-001, BR-001</w:t>
            </w:r>
          </w:p>
        </w:tc>
      </w:tr>
    </w:tbl>
    <w:p w14:paraId="61EF23ED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Báo cáo kết quả test (Test report)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1142"/>
        <w:gridCol w:w="1593"/>
        <w:gridCol w:w="1341"/>
        <w:gridCol w:w="1408"/>
        <w:gridCol w:w="1222"/>
        <w:gridCol w:w="1364"/>
      </w:tblGrid>
      <w:tr w14:paraId="480BF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C82E7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Test ID</w:t>
            </w:r>
          </w:p>
        </w:tc>
        <w:tc>
          <w:tcPr>
            <w:tcW w:w="0" w:type="auto"/>
          </w:tcPr>
          <w:p w14:paraId="32A2825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Ngày testing</w:t>
            </w:r>
          </w:p>
        </w:tc>
        <w:tc>
          <w:tcPr>
            <w:tcW w:w="0" w:type="auto"/>
          </w:tcPr>
          <w:p w14:paraId="475E996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Người tham gia Test</w:t>
            </w:r>
          </w:p>
        </w:tc>
        <w:tc>
          <w:tcPr>
            <w:tcW w:w="0" w:type="auto"/>
          </w:tcPr>
          <w:p w14:paraId="4FF162E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Pass/Fail</w:t>
            </w:r>
          </w:p>
        </w:tc>
        <w:tc>
          <w:tcPr>
            <w:tcW w:w="0" w:type="auto"/>
          </w:tcPr>
          <w:p w14:paraId="26C5858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Độ nghiêm trọng</w:t>
            </w:r>
          </w:p>
        </w:tc>
        <w:tc>
          <w:tcPr>
            <w:tcW w:w="0" w:type="auto"/>
          </w:tcPr>
          <w:p w14:paraId="0026546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Tóm tắt lỗi</w:t>
            </w:r>
          </w:p>
        </w:tc>
        <w:tc>
          <w:tcPr>
            <w:tcW w:w="0" w:type="auto"/>
          </w:tcPr>
          <w:p w14:paraId="33412A6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Ghi chú</w:t>
            </w:r>
          </w:p>
        </w:tc>
      </w:tr>
      <w:tr w14:paraId="2EBFD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0EE0C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TC-001</w:t>
            </w:r>
          </w:p>
        </w:tc>
        <w:tc>
          <w:tcPr>
            <w:tcW w:w="0" w:type="auto"/>
          </w:tcPr>
          <w:p w14:paraId="6BF64C9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2026-08-15</w:t>
            </w:r>
          </w:p>
        </w:tc>
        <w:tc>
          <w:tcPr>
            <w:tcW w:w="0" w:type="auto"/>
          </w:tcPr>
          <w:p w14:paraId="0B789BE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Nguyễn Hoàng Long</w:t>
            </w:r>
          </w:p>
        </w:tc>
        <w:tc>
          <w:tcPr>
            <w:tcW w:w="0" w:type="auto"/>
          </w:tcPr>
          <w:p w14:paraId="22D9494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Chưa thực hiện</w:t>
            </w:r>
          </w:p>
        </w:tc>
        <w:tc>
          <w:tcPr>
            <w:tcW w:w="0" w:type="auto"/>
          </w:tcPr>
          <w:p w14:paraId="55AEFC7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None</w:t>
            </w:r>
          </w:p>
        </w:tc>
        <w:tc>
          <w:tcPr>
            <w:tcW w:w="0" w:type="auto"/>
          </w:tcPr>
          <w:p w14:paraId="390A4AC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Chưa có kết quả</w:t>
            </w:r>
          </w:p>
        </w:tc>
        <w:tc>
          <w:tcPr>
            <w:tcW w:w="0" w:type="auto"/>
          </w:tcPr>
          <w:p w14:paraId="756C2C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Chờ triển khai code</w:t>
            </w:r>
          </w:p>
        </w:tc>
      </w:tr>
      <w:tr w14:paraId="1F7D8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19231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TC-002</w:t>
            </w:r>
          </w:p>
        </w:tc>
        <w:tc>
          <w:tcPr>
            <w:tcW w:w="0" w:type="auto"/>
          </w:tcPr>
          <w:p w14:paraId="594A7B7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2026-08-15</w:t>
            </w:r>
          </w:p>
        </w:tc>
        <w:tc>
          <w:tcPr>
            <w:tcW w:w="0" w:type="auto"/>
          </w:tcPr>
          <w:p w14:paraId="770BB51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Hoàng Trọng Tấn</w:t>
            </w:r>
          </w:p>
        </w:tc>
        <w:tc>
          <w:tcPr>
            <w:tcW w:w="0" w:type="auto"/>
          </w:tcPr>
          <w:p w14:paraId="703B895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Chưa thực hiện</w:t>
            </w:r>
          </w:p>
        </w:tc>
        <w:tc>
          <w:tcPr>
            <w:tcW w:w="0" w:type="auto"/>
          </w:tcPr>
          <w:p w14:paraId="7FE9105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None</w:t>
            </w:r>
          </w:p>
        </w:tc>
        <w:tc>
          <w:tcPr>
            <w:tcW w:w="0" w:type="auto"/>
          </w:tcPr>
          <w:p w14:paraId="4F8E5E3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Chưa có kết quả</w:t>
            </w:r>
          </w:p>
        </w:tc>
        <w:tc>
          <w:tcPr>
            <w:tcW w:w="0" w:type="auto"/>
          </w:tcPr>
          <w:p w14:paraId="333B81D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Chờ triển khai code</w:t>
            </w:r>
          </w:p>
        </w:tc>
      </w:tr>
      <w:tr w14:paraId="1CEC5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213A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TC-003</w:t>
            </w:r>
          </w:p>
        </w:tc>
        <w:tc>
          <w:tcPr>
            <w:tcW w:w="0" w:type="auto"/>
          </w:tcPr>
          <w:p w14:paraId="26BF33A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2026-08-15</w:t>
            </w:r>
          </w:p>
        </w:tc>
        <w:tc>
          <w:tcPr>
            <w:tcW w:w="0" w:type="auto"/>
          </w:tcPr>
          <w:p w14:paraId="23C77CA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Nguyễn Hoàng Long</w:t>
            </w:r>
          </w:p>
        </w:tc>
        <w:tc>
          <w:tcPr>
            <w:tcW w:w="0" w:type="auto"/>
          </w:tcPr>
          <w:p w14:paraId="7567232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Chưa thực hiện</w:t>
            </w:r>
          </w:p>
        </w:tc>
        <w:tc>
          <w:tcPr>
            <w:tcW w:w="0" w:type="auto"/>
          </w:tcPr>
          <w:p w14:paraId="04D3216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None</w:t>
            </w:r>
          </w:p>
        </w:tc>
        <w:tc>
          <w:tcPr>
            <w:tcW w:w="0" w:type="auto"/>
          </w:tcPr>
          <w:p w14:paraId="6702771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Chưa có kết quả</w:t>
            </w:r>
          </w:p>
        </w:tc>
        <w:tc>
          <w:tcPr>
            <w:tcW w:w="0" w:type="auto"/>
          </w:tcPr>
          <w:p w14:paraId="62AAFF1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Chờ triển khai code</w:t>
            </w:r>
          </w:p>
        </w:tc>
      </w:tr>
      <w:tr w14:paraId="26D31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33B3B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TC-004</w:t>
            </w:r>
          </w:p>
        </w:tc>
        <w:tc>
          <w:tcPr>
            <w:tcW w:w="0" w:type="auto"/>
          </w:tcPr>
          <w:p w14:paraId="4512D9F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2026-08-15</w:t>
            </w:r>
          </w:p>
        </w:tc>
        <w:tc>
          <w:tcPr>
            <w:tcW w:w="0" w:type="auto"/>
          </w:tcPr>
          <w:p w14:paraId="16D249A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Hoàng Trọng Tấn</w:t>
            </w:r>
          </w:p>
        </w:tc>
        <w:tc>
          <w:tcPr>
            <w:tcW w:w="0" w:type="auto"/>
          </w:tcPr>
          <w:p w14:paraId="6D01EAA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Chưa thực hiện</w:t>
            </w:r>
          </w:p>
        </w:tc>
        <w:tc>
          <w:tcPr>
            <w:tcW w:w="0" w:type="auto"/>
          </w:tcPr>
          <w:p w14:paraId="566178D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None</w:t>
            </w:r>
          </w:p>
        </w:tc>
        <w:tc>
          <w:tcPr>
            <w:tcW w:w="0" w:type="auto"/>
          </w:tcPr>
          <w:p w14:paraId="551979B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Chưa có kết quả</w:t>
            </w:r>
          </w:p>
        </w:tc>
        <w:tc>
          <w:tcPr>
            <w:tcW w:w="0" w:type="auto"/>
          </w:tcPr>
          <w:p w14:paraId="1D7C00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Chờ triển khai code</w:t>
            </w:r>
          </w:p>
        </w:tc>
      </w:tr>
      <w:tr w14:paraId="1CA7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EF65D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TC-005</w:t>
            </w:r>
          </w:p>
        </w:tc>
        <w:tc>
          <w:tcPr>
            <w:tcW w:w="0" w:type="auto"/>
          </w:tcPr>
          <w:p w14:paraId="2D0B512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2026-08-15</w:t>
            </w:r>
          </w:p>
        </w:tc>
        <w:tc>
          <w:tcPr>
            <w:tcW w:w="0" w:type="auto"/>
          </w:tcPr>
          <w:p w14:paraId="4694867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Nguyễn Hoàng Long</w:t>
            </w:r>
          </w:p>
        </w:tc>
        <w:tc>
          <w:tcPr>
            <w:tcW w:w="0" w:type="auto"/>
          </w:tcPr>
          <w:p w14:paraId="07B35BA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Chưa thực hiện</w:t>
            </w:r>
          </w:p>
        </w:tc>
        <w:tc>
          <w:tcPr>
            <w:tcW w:w="0" w:type="auto"/>
          </w:tcPr>
          <w:p w14:paraId="099D1AA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None</w:t>
            </w:r>
          </w:p>
        </w:tc>
        <w:tc>
          <w:tcPr>
            <w:tcW w:w="0" w:type="auto"/>
          </w:tcPr>
          <w:p w14:paraId="005716D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Chưa có kết quả</w:t>
            </w:r>
          </w:p>
        </w:tc>
        <w:tc>
          <w:tcPr>
            <w:tcW w:w="0" w:type="auto"/>
          </w:tcPr>
          <w:p w14:paraId="281E0AF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Chờ triển khai code</w:t>
            </w:r>
          </w:p>
        </w:tc>
      </w:tr>
    </w:tbl>
    <w:p w14:paraId="77CF8206">
      <w:pPr>
        <w:rPr>
          <w:rFonts w:hint="default" w:ascii="Times New Roman" w:hAnsi="Times New Roman" w:cs="Times New Roman"/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6868D9"/>
    <w:rsid w:val="7556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3366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2026-08-18T09:50:49Z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C84530C6D0B74ECC83F1702DC0C9924A_12</vt:lpwstr>
  </property>
</Properties>
</file>